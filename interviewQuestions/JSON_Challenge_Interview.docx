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rPr>
          <w:rFonts w:hint="default" w:ascii="Times New Roman Bold" w:hAnsi="Times New Roman Bold" w:cs="Times New Roman Bold"/>
          <w:b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sz w:val="28"/>
          <w:szCs w:val="28"/>
        </w:rPr>
        <w:t>Complex Nested JSON to Flat Object</w:t>
      </w:r>
    </w:p>
    <w:p>
      <w:pPr>
        <w:rPr>
          <w:rFonts w:hint="default" w:ascii="Times New Roman Bold" w:hAnsi="Times New Roman Bold" w:cs="Times New Roman Bold"/>
          <w:b/>
          <w:color w:val="0000FF"/>
          <w:sz w:val="20"/>
          <w:szCs w:val="20"/>
          <w:lang w:val="en-US"/>
        </w:rPr>
      </w:pPr>
      <w:r>
        <w:rPr>
          <w:rFonts w:hint="default" w:ascii="Times New Roman Bold" w:hAnsi="Times New Roman Bold" w:cs="Times New Roman Bold"/>
          <w:b/>
          <w:sz w:val="20"/>
          <w:szCs w:val="20"/>
        </w:rPr>
        <w:t>You are given a deeply nested JSON object where keys are paths (dot notation) and values are JSON objects. Your task is to write a function that flattens this structure into a single-level JSON object where the keys are the full paths of the original nested structure.</w:t>
      </w:r>
      <w:r>
        <w:rPr>
          <w:rFonts w:hint="default" w:ascii="Times New Roman Bold" w:hAnsi="Times New Roman Bold" w:cs="Times New Roman Bold"/>
          <w:b/>
          <w:sz w:val="20"/>
          <w:szCs w:val="20"/>
        </w:rPr>
        <w:br w:type="textWrapping"/>
      </w:r>
      <w:r>
        <w:rPr>
          <w:rFonts w:hint="default" w:ascii="Times New Roman Bold" w:hAnsi="Times New Roman Bold" w:cs="Times New Roman Bold"/>
          <w:b/>
          <w:sz w:val="20"/>
          <w:szCs w:val="20"/>
          <w:lang w:val="en-US"/>
        </w:rPr>
        <w:t xml:space="preserve">Online Editor - </w:t>
      </w:r>
      <w:r>
        <w:rPr>
          <w:rFonts w:hint="default" w:ascii="Times New Roman Bold" w:hAnsi="Times New Roman Bold"/>
          <w:b/>
          <w:color w:val="0000FF"/>
          <w:sz w:val="20"/>
          <w:szCs w:val="20"/>
          <w:lang w:val="en-US"/>
        </w:rPr>
        <w:t>https://www.programiz.com/python-programming/online-compiler/</w:t>
      </w:r>
    </w:p>
    <w:p>
      <w:pPr>
        <w:pStyle w:val="2"/>
      </w:pPr>
      <w:r>
        <w:t>Input</w:t>
      </w:r>
      <w:bookmarkStart w:id="0" w:name="_GoBack"/>
      <w:bookmarkEnd w:id="0"/>
    </w:p>
    <w:p>
      <w:pPr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"user":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"id": 1,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"name": "John",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"address":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"city": "New York",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"zipcode":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"prefix": 100,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"suffix": 1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},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"preferences":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"notifications":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"email": true,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"sms": false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},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"theme": "dark"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},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"posts": [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"id": 101,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"title": "Hello World",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"comments": [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{ "user": "Alice", "message": "Nice post!" },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  { "user": "Bob", "message": "I agree!" 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]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},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"id": 102,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"title": "Deep Dive",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  "comments": []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  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 ]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>}</w:t>
      </w:r>
    </w:p>
    <w:p>
      <w:pPr>
        <w:pStyle w:val="2"/>
      </w:pPr>
      <w:r>
        <w:t>Task</w:t>
      </w:r>
    </w:p>
    <w:p>
      <w:pPr>
        <w:rPr>
          <w:rFonts w:hint="default" w:ascii="Times New Roman Bold" w:hAnsi="Times New Roman Bold" w:cs="Times New Roman Bold"/>
          <w:b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sz w:val="20"/>
          <w:szCs w:val="20"/>
        </w:rPr>
        <w:t>Write a function that flattens the input JSON into a flat structure where each key represents the path to the original nested key.</w:t>
      </w:r>
    </w:p>
    <w:p>
      <w:pPr>
        <w:pStyle w:val="2"/>
      </w:pPr>
      <w:r>
        <w:t>Expected Output</w:t>
      </w:r>
    </w:p>
    <w:p>
      <w:pPr>
        <w:rPr>
          <w:rFonts w:hint="default" w:ascii="Times New Roman Regular" w:hAnsi="Times New Roman Regular" w:cs="Times New Roman Regular"/>
          <w:b w:val="0"/>
          <w:sz w:val="20"/>
          <w:szCs w:val="20"/>
        </w:rPr>
      </w:pP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"user.id": 1,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"user.name": "John",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"user.address.city": "New York",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"user.address.zipcode.prefix": 100,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"user.address.zipcode.suffix": 1,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"user.preferences.notifications.email": true,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"user.preferences.notifications.sms": false,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"user.preferences.theme": "dark",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"posts[0].id": 101,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"posts[0].title": "Hello World",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"posts[0].comments[0].user": "Alice",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"posts[0].comments[0].message": "Nice post!",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"posts[0].comments[1].user": "Bob",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"posts[0].comments[1].message": "I agree!",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"posts[1].id": 102,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"posts[1].title": "Deep Dive",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 xml:space="preserve">  "posts[1].comments": []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Kaku Gothic Pr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DD067"/>
    <w:rsid w:val="38BDDFCD"/>
    <w:rsid w:val="4FDD45E7"/>
    <w:rsid w:val="77FD533E"/>
    <w:rsid w:val="7B7DBD89"/>
    <w:rsid w:val="7BEFF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2013-12-25T08:15:00Z</dcterms:created>
  <dc:creator>python-docx</dc:creator>
  <dc:description>generated by python-docx</dc:description>
  <cp:lastModifiedBy>Amit Borkar</cp:lastModifiedBy>
  <dcterms:modified xsi:type="dcterms:W3CDTF">2025-03-04T10:37:34Z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